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81F9">
      <w:pPr>
        <w:spacing w:after="120"/>
        <w:jc w:val="center"/>
        <w:rPr>
          <w:rFonts w:hint="eastAsia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44"/>
        </w:rPr>
        <w:t>安装</w:t>
      </w:r>
      <w:r>
        <w:rPr>
          <w:rFonts w:hint="eastAsia" w:ascii="Arial" w:hAnsi="Arial" w:eastAsia="黑体"/>
          <w:b/>
          <w:color w:val="000000"/>
          <w:sz w:val="44"/>
          <w:lang w:val="en-US" w:eastAsia="zh-CN"/>
        </w:rPr>
        <w:t>说明</w:t>
      </w:r>
    </w:p>
    <w:p w14:paraId="49F5FC7B">
      <w:pPr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一、零件展示</w:t>
      </w:r>
    </w:p>
    <w:p w14:paraId="1390906A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584A39BD">
      <w:pPr>
        <w:spacing w:after="0" w:line="360" w:lineRule="auto"/>
      </w:pPr>
    </w:p>
    <w:p w14:paraId="5F33354C">
      <w:pPr>
        <w:spacing w:after="0" w:line="360" w:lineRule="auto"/>
      </w:pPr>
    </w:p>
    <w:p w14:paraId="539A7CF5">
      <w:pPr>
        <w:spacing w:after="0" w:line="360" w:lineRule="auto"/>
      </w:pPr>
    </w:p>
    <w:p w14:paraId="15C410F0">
      <w:pPr>
        <w:spacing w:after="0" w:line="360" w:lineRule="auto"/>
      </w:pPr>
    </w:p>
    <w:p w14:paraId="51BBDEF5">
      <w:pPr>
        <w:spacing w:after="0" w:line="360" w:lineRule="auto"/>
      </w:pPr>
    </w:p>
    <w:p w14:paraId="28B1B9E4">
      <w:pPr>
        <w:spacing w:after="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320" cy="4109720"/>
            <wp:effectExtent l="0" t="0" r="5080" b="5080"/>
            <wp:docPr id="2" name="图片 2" descr="微信图片_20260826160315_27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826160315_27_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850F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二、丝杆和滑块安装</w:t>
      </w:r>
    </w:p>
    <w:p w14:paraId="32EEA37F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1AEE21CF">
      <w:pPr>
        <w:spacing w:after="0" w:line="360" w:lineRule="auto"/>
        <w:rPr>
          <w:rFonts w:hint="eastAsia" w:eastAsia="宋体"/>
          <w:lang w:eastAsia="zh-CN"/>
        </w:rPr>
      </w:pPr>
      <w:r>
        <w:rPr>
          <w:rFonts w:hint="eastAsia"/>
        </w:rPr>
        <w:t>特氟龙管一小节，</w:t>
      </w:r>
      <w:r>
        <w:rPr>
          <w:rFonts w:hint="eastAsia"/>
          <w:lang w:val="en-US" w:eastAsia="zh-CN"/>
        </w:rPr>
        <w:t>丝杆、丝杆固定、</w:t>
      </w:r>
      <w:r>
        <w:rPr>
          <w:rFonts w:hint="eastAsia"/>
        </w:rPr>
        <w:t>螺母</w:t>
      </w:r>
      <w:r>
        <w:rPr>
          <w:rFonts w:hint="eastAsia"/>
          <w:lang w:eastAsia="zh-CN"/>
        </w:rPr>
        <w:t>、</w:t>
      </w:r>
      <w:r>
        <w:rPr>
          <w:rFonts w:hint="eastAsia"/>
        </w:rPr>
        <w:t>从动小齿轮</w:t>
      </w:r>
      <w:r>
        <w:rPr>
          <w:rFonts w:hint="eastAsia"/>
          <w:lang w:eastAsia="zh-CN"/>
        </w:rPr>
        <w:t>、</w:t>
      </w:r>
      <w:r>
        <w:rPr>
          <w:rFonts w:hint="eastAsia"/>
        </w:rPr>
        <w:t>as5600磁铁放置（打印件的名字），608zz轴承两个，m3*6螺母3个（滑块上)，m3*18螺丝一个，m2*18螺丝两个，as5600附赠的4*2直径充磁磁铁，，，，，（适量胶水）</w:t>
      </w:r>
    </w:p>
    <w:p w14:paraId="3B4F12BD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13246A73">
      <w:pPr>
        <w:spacing w:after="0"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滑块：把特氟龙管插进去，然后用m3*6螺丝上紧，把整个滑块放进丝杆里，</w:t>
      </w:r>
    </w:p>
    <w:p w14:paraId="043304EA">
      <w:pPr>
        <w:spacing w:after="0" w:line="360" w:lineRule="auto"/>
      </w:pPr>
      <w:r>
        <w:rPr>
          <w:rFonts w:hint="eastAsia"/>
          <w:lang w:val="en-US" w:eastAsia="zh-CN"/>
        </w:rPr>
        <w:t>丝杆：把两个轴承放到两端，然后用丝杆固定放在丝杆右边（伸出来轴短一点的那一边），用m3*18螺丝上紧（可能要打胶），左端按照顺序装配：先放从动小齿轮，再在上面放as5600磁铁放置，把孔位对齐，用m2*18螺丝上紧（上到底），然后把磁铁卡到as5600磁铁放置的正中心（可以让磁铁先吸到一块平的铁板上，然后用力的按下去）</w:t>
      </w:r>
    </w:p>
    <w:p w14:paraId="582A8FEB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3F0FA627">
      <w:pPr>
        <w:spacing w:after="0" w:line="360" w:lineRule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2393315</wp:posOffset>
            </wp:positionH>
            <wp:positionV relativeFrom="paragraph">
              <wp:posOffset>199390</wp:posOffset>
            </wp:positionV>
            <wp:extent cx="2306955" cy="1729740"/>
            <wp:effectExtent l="0" t="0" r="4445" b="22860"/>
            <wp:wrapSquare wrapText="bothSides"/>
            <wp:docPr id="5" name="图片 5" descr="微信图片_20260826160314_25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826160314_25_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252095</wp:posOffset>
            </wp:positionV>
            <wp:extent cx="2179320" cy="1634490"/>
            <wp:effectExtent l="0" t="0" r="5080" b="16510"/>
            <wp:wrapSquare wrapText="bothSides"/>
            <wp:docPr id="4" name="图片 4" descr="微信图片_20260826160314_26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826160314_26_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0EB0">
      <w:pPr>
        <w:spacing w:after="0" w:line="360" w:lineRule="auto"/>
        <w:rPr>
          <w:rFonts w:hint="eastAsia" w:eastAsia="宋体"/>
          <w:lang w:eastAsia="zh-CN"/>
        </w:rPr>
      </w:pPr>
    </w:p>
    <w:p w14:paraId="603E261E">
      <w:pPr>
        <w:spacing w:after="0" w:line="360" w:lineRule="auto"/>
      </w:pPr>
    </w:p>
    <w:p w14:paraId="486FCBB8">
      <w:pPr>
        <w:spacing w:after="0" w:line="360" w:lineRule="auto"/>
      </w:pPr>
    </w:p>
    <w:p w14:paraId="11DB5CDF">
      <w:pPr>
        <w:spacing w:after="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-2304415</wp:posOffset>
            </wp:positionH>
            <wp:positionV relativeFrom="paragraph">
              <wp:posOffset>915035</wp:posOffset>
            </wp:positionV>
            <wp:extent cx="2331085" cy="1747520"/>
            <wp:effectExtent l="0" t="0" r="5715" b="5080"/>
            <wp:wrapSquare wrapText="bothSides"/>
            <wp:docPr id="7" name="图片 7" descr="微信图片_20260826160311_2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826160311_22_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-4632960</wp:posOffset>
            </wp:positionH>
            <wp:positionV relativeFrom="paragraph">
              <wp:posOffset>955040</wp:posOffset>
            </wp:positionV>
            <wp:extent cx="2192655" cy="1644015"/>
            <wp:effectExtent l="0" t="0" r="17145" b="6985"/>
            <wp:wrapSquare wrapText="bothSides"/>
            <wp:docPr id="6" name="图片 6" descr="微信图片_20260826160312_23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826160312_23_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4E920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三、舵机、舵盘和大齿轮安装</w:t>
      </w:r>
    </w:p>
    <w:p w14:paraId="7775BC4B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2B6B2763">
      <w:pPr>
        <w:spacing w:after="0" w:line="360" w:lineRule="auto"/>
      </w:pPr>
      <w:r>
        <w:rPr>
          <w:rFonts w:hint="eastAsia"/>
          <w:lang w:val="en-US" w:eastAsia="zh-CN"/>
        </w:rPr>
        <w:t>金属的25T舵盘，舵机（用mg946r的话需要改），m3*10螺丝3个（没试过怎样，我看着应该是9mm的最完美，用12mm的话也可以，但是需自备螺母），主动大齿轮（打印件名字）</w:t>
      </w:r>
    </w:p>
    <w:p w14:paraId="045AD332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5E5FDDE2">
      <w:pPr>
        <w:spacing w:after="0" w:line="360" w:lineRule="auto"/>
      </w:pPr>
      <w:r>
        <w:rPr>
          <w:rFonts w:hint="eastAsia"/>
          <w:lang w:val="en-US" w:eastAsia="zh-CN"/>
        </w:rPr>
        <w:t>把舵盘和大齿轮连接，中间一个连接舵机轴的螺丝先别上太紧，然后先把舵盘放进去，对准孔位，把舵机插进来，上紧螺丝</w:t>
      </w:r>
    </w:p>
    <w:p w14:paraId="29AD27D1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1D936A6F">
      <w:pPr>
        <w:spacing w:after="0" w:line="360" w:lineRule="auto"/>
      </w:pPr>
    </w:p>
    <w:p w14:paraId="0121B553">
      <w:pPr>
        <w:spacing w:after="0" w:line="360" w:lineRule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3212465</wp:posOffset>
            </wp:positionH>
            <wp:positionV relativeFrom="paragraph">
              <wp:posOffset>10795</wp:posOffset>
            </wp:positionV>
            <wp:extent cx="2809875" cy="2106930"/>
            <wp:effectExtent l="0" t="0" r="9525" b="1270"/>
            <wp:wrapSquare wrapText="bothSides"/>
            <wp:docPr id="9" name="图片 9" descr="微信图片_20260826160308_19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826160308_19_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6350</wp:posOffset>
            </wp:positionV>
            <wp:extent cx="2823845" cy="2117725"/>
            <wp:effectExtent l="0" t="0" r="20955" b="15875"/>
            <wp:wrapSquare wrapText="bothSides"/>
            <wp:docPr id="8" name="图片 8" descr="微信图片_20260826160310_21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826160310_21_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DFD08">
      <w:pPr>
        <w:spacing w:after="0" w:line="360" w:lineRule="auto"/>
      </w:pPr>
    </w:p>
    <w:p w14:paraId="4ED93270">
      <w:pPr>
        <w:spacing w:after="0" w:line="360" w:lineRule="auto"/>
      </w:pPr>
    </w:p>
    <w:p w14:paraId="0687423C">
      <w:pPr>
        <w:spacing w:after="0" w:line="360" w:lineRule="auto"/>
        <w:rPr>
          <w:rFonts w:hint="eastAsia" w:eastAsia="宋体"/>
          <w:lang w:eastAsia="zh-CN"/>
        </w:rPr>
      </w:pPr>
    </w:p>
    <w:p w14:paraId="08A54EAB">
      <w:pPr>
        <w:spacing w:after="0" w:line="360" w:lineRule="auto"/>
      </w:pPr>
    </w:p>
    <w:p w14:paraId="52554787">
      <w:pPr>
        <w:spacing w:after="0" w:line="360" w:lineRule="auto"/>
      </w:pPr>
    </w:p>
    <w:p w14:paraId="6F11DC37">
      <w:pPr>
        <w:spacing w:after="0" w:line="360" w:lineRule="auto"/>
        <w:rPr>
          <w:rFonts w:hint="eastAsia" w:eastAsia="宋体"/>
          <w:lang w:eastAsia="zh-CN"/>
        </w:rPr>
      </w:pPr>
    </w:p>
    <w:p w14:paraId="62D04E59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四、固定杆安装</w:t>
      </w:r>
    </w:p>
    <w:p w14:paraId="7421168E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7583C049">
      <w:pPr>
        <w:spacing w:after="0" w:line="360" w:lineRule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平行于丝杆的定位小杆（打印件名字，好奇葩）</w:t>
      </w:r>
    </w:p>
    <w:p w14:paraId="450C7022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002B5148">
      <w:pPr>
        <w:spacing w:after="0" w:line="360" w:lineRule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对准孔位，用热熔胶固定即可</w:t>
      </w:r>
    </w:p>
    <w:p w14:paraId="51C2B9B5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45893719">
      <w:pPr>
        <w:spacing w:after="0" w:line="360" w:lineRule="auto"/>
      </w:pPr>
    </w:p>
    <w:p w14:paraId="4A5A935A">
      <w:pPr>
        <w:spacing w:after="0" w:line="360" w:lineRule="auto"/>
      </w:pPr>
    </w:p>
    <w:p w14:paraId="0B58D280">
      <w:pPr>
        <w:spacing w:after="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66675</wp:posOffset>
            </wp:positionV>
            <wp:extent cx="6275705" cy="4705350"/>
            <wp:effectExtent l="0" t="0" r="23495" b="19050"/>
            <wp:wrapSquare wrapText="bothSides"/>
            <wp:docPr id="10" name="图片 10" descr="微信图片_20260826160306_16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826160306_16_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FEE84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五、endstop 安装</w:t>
      </w:r>
    </w:p>
    <w:p w14:paraId="7FA09AF3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2B8CFE9F">
      <w:pPr>
        <w:spacing w:after="0" w:line="360" w:lineRule="auto"/>
      </w:pPr>
      <w:r>
        <w:rPr>
          <w:rFonts w:hint="eastAsia"/>
          <w:lang w:val="en-US" w:eastAsia="zh-CN"/>
        </w:rPr>
        <w:t>两个endstop，4个m3螺母，4个m3*8螺丝，</w:t>
      </w:r>
    </w:p>
    <w:p w14:paraId="3DC2E761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1F1850C1">
      <w:pPr>
        <w:spacing w:after="0" w:line="360" w:lineRule="auto"/>
      </w:pPr>
      <w:r>
        <w:rPr>
          <w:rFonts w:hint="eastAsia"/>
          <w:lang w:val="en-US" w:eastAsia="zh-CN"/>
        </w:rPr>
        <w:t>把核心框架翻到反面，用在四个框中塞入4个螺母，推到底，把endstop放到上面，用螺丝固定，可稍微调整</w:t>
      </w:r>
    </w:p>
    <w:p w14:paraId="49F846B0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5B1B5EBB">
      <w:pPr>
        <w:spacing w:after="0" w:line="360" w:lineRule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3505835</wp:posOffset>
            </wp:positionH>
            <wp:positionV relativeFrom="paragraph">
              <wp:posOffset>-201930</wp:posOffset>
            </wp:positionV>
            <wp:extent cx="2350135" cy="3133725"/>
            <wp:effectExtent l="0" t="0" r="15875" b="12065"/>
            <wp:wrapSquare wrapText="bothSides"/>
            <wp:docPr id="12" name="图片 12" descr="微信图片_20260826160305_15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826160305_15_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5013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-393700</wp:posOffset>
            </wp:positionH>
            <wp:positionV relativeFrom="paragraph">
              <wp:posOffset>181610</wp:posOffset>
            </wp:positionV>
            <wp:extent cx="3145155" cy="2357755"/>
            <wp:effectExtent l="0" t="0" r="4445" b="4445"/>
            <wp:wrapSquare wrapText="bothSides"/>
            <wp:docPr id="11" name="图片 11" descr="微信图片_20260826160306_16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826160306_16_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074AA">
      <w:pPr>
        <w:spacing w:after="0" w:line="360" w:lineRule="auto"/>
      </w:pPr>
    </w:p>
    <w:p w14:paraId="72B17014">
      <w:pPr>
        <w:spacing w:after="0" w:line="360" w:lineRule="auto"/>
      </w:pPr>
    </w:p>
    <w:p w14:paraId="4932D7DA">
      <w:pPr>
        <w:spacing w:after="0" w:line="360" w:lineRule="auto"/>
      </w:pPr>
    </w:p>
    <w:p w14:paraId="40328EF4">
      <w:pPr>
        <w:spacing w:after="0" w:line="360" w:lineRule="auto"/>
      </w:pPr>
    </w:p>
    <w:p w14:paraId="25E23EE5">
      <w:pPr>
        <w:spacing w:after="0" w:line="360" w:lineRule="auto"/>
        <w:rPr>
          <w:rFonts w:hint="eastAsia" w:eastAsia="宋体"/>
          <w:lang w:eastAsia="zh-CN"/>
        </w:rPr>
      </w:pPr>
    </w:p>
    <w:p w14:paraId="1CD40869">
      <w:pPr>
        <w:spacing w:after="0" w:line="360" w:lineRule="auto"/>
      </w:pPr>
    </w:p>
    <w:p w14:paraId="2373A1E5">
      <w:pPr>
        <w:spacing w:after="0" w:line="360" w:lineRule="auto"/>
      </w:pPr>
    </w:p>
    <w:p w14:paraId="2939DADD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六、as5600 编码器安装</w:t>
      </w:r>
    </w:p>
    <w:p w14:paraId="09460230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5896049D">
      <w:pPr>
        <w:spacing w:after="0" w:line="360" w:lineRule="auto"/>
      </w:pPr>
      <w:r>
        <w:rPr>
          <w:rFonts w:hint="eastAsia"/>
          <w:lang w:val="en-US" w:eastAsia="zh-CN"/>
        </w:rPr>
        <w:t>as5600编码器，m3*8螺丝4个，m3螺母4个</w:t>
      </w:r>
    </w:p>
    <w:p w14:paraId="39030E59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08849F57">
      <w:pPr>
        <w:spacing w:after="0" w:line="360" w:lineRule="auto"/>
      </w:pPr>
      <w:r>
        <w:rPr>
          <w:rFonts w:hint="eastAsia"/>
          <w:lang w:val="en-US" w:eastAsia="zh-CN"/>
        </w:rPr>
        <w:t>把螺丝放进as5600的孔位，然后稍微上紧螺母，让螺丝的头和螺母齐平，对准核心框架侧边的孔位，上紧（注意方向，as5600一定要保证3个针脚的朝上）</w:t>
      </w:r>
    </w:p>
    <w:p w14:paraId="6BECF92E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62BC7EB3">
      <w:pPr>
        <w:spacing w:after="0" w:line="360" w:lineRule="auto"/>
      </w:pPr>
    </w:p>
    <w:p w14:paraId="49807657">
      <w:pPr>
        <w:spacing w:after="0" w:line="360" w:lineRule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197485</wp:posOffset>
            </wp:positionV>
            <wp:extent cx="5481320" cy="4109720"/>
            <wp:effectExtent l="0" t="0" r="5080" b="5080"/>
            <wp:wrapSquare wrapText="bothSides"/>
            <wp:docPr id="13" name="图片 13" descr="微信图片_20260826160302_1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60826160302_12_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A6C2A">
      <w:pPr>
        <w:spacing w:after="0" w:line="360" w:lineRule="auto"/>
      </w:pPr>
    </w:p>
    <w:p w14:paraId="287EBD5D">
      <w:pPr>
        <w:spacing w:after="0" w:line="360" w:lineRule="auto"/>
      </w:pPr>
    </w:p>
    <w:p w14:paraId="6E91C791">
      <w:pPr>
        <w:pageBreakBefore/>
        <w:spacing w:before="360" w:after="200"/>
      </w:pPr>
      <w:r>
        <w:rPr>
          <w:rFonts w:ascii="Arial" w:hAnsi="Arial" w:eastAsia="黑体"/>
          <w:b/>
          <w:color w:val="000000"/>
          <w:sz w:val="32"/>
        </w:rPr>
        <w:t>七、总装配</w:t>
      </w:r>
    </w:p>
    <w:p w14:paraId="4F18A872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所需零件</w:t>
      </w:r>
    </w:p>
    <w:p w14:paraId="0C767EB5">
      <w:pPr>
        <w:spacing w:after="0" w:line="360" w:lineRule="auto"/>
      </w:pPr>
      <w:r>
        <w:rPr>
          <w:rFonts w:hint="eastAsia"/>
          <w:lang w:val="en-US" w:eastAsia="zh-CN"/>
        </w:rPr>
        <w:t>m3*8螺丝6个，m3螺母6个，（电源的孔位是给鹿小班开的，如果买的是bom上的直接用热熔胶，那么螺丝螺母只要3个）ky003霍尔模块，mos管（需要电阻和二极管，可以搞一个小面包板装好）或l298n</w:t>
      </w:r>
    </w:p>
    <w:p w14:paraId="741B0D57">
      <w:pPr>
        <w:spacing w:before="240" w:after="120"/>
        <w:rPr>
          <w:rFonts w:hint="default" w:ascii="Arial" w:hAnsi="Arial" w:eastAsia="楷体"/>
          <w:b/>
          <w:color w:val="404040"/>
          <w:sz w:val="28"/>
          <w:lang w:val="en-US" w:eastAsia="zh-CN"/>
        </w:rPr>
      </w:pPr>
      <w:r>
        <w:rPr>
          <w:rFonts w:ascii="Arial" w:hAnsi="Arial" w:eastAsia="楷体"/>
          <w:b/>
          <w:color w:val="404040"/>
          <w:sz w:val="28"/>
        </w:rPr>
        <w:t>操作说明</w:t>
      </w:r>
    </w:p>
    <w:p w14:paraId="30A8C718">
      <w:pPr>
        <w:spacing w:after="0" w:line="360" w:lineRule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把前面做好的核心模块固定到主体上（左边放螺母的地方需要用电烙铁加热螺母放进去，），然后用热熔胶粘上霍尔，调整好位置，电源如果用的是bom里的就也粘在侧面就行，其它有螺丝孔的就压入螺母，放上模块，用螺丝上紧</w:t>
      </w:r>
      <w:bookmarkStart w:id="0" w:name="_GoBack"/>
      <w:bookmarkEnd w:id="0"/>
    </w:p>
    <w:p w14:paraId="3A0A5804">
      <w:pPr>
        <w:spacing w:before="240" w:after="120"/>
      </w:pPr>
      <w:r>
        <w:rPr>
          <w:rFonts w:ascii="Arial" w:hAnsi="Arial" w:eastAsia="楷体"/>
          <w:b/>
          <w:color w:val="404040"/>
          <w:sz w:val="28"/>
        </w:rPr>
        <w:t>图示</w:t>
      </w:r>
    </w:p>
    <w:p w14:paraId="5FB82F6E">
      <w:pPr>
        <w:spacing w:after="0" w:line="360" w:lineRule="auto"/>
      </w:pPr>
    </w:p>
    <w:p w14:paraId="5E6A730A">
      <w:pPr>
        <w:spacing w:after="0" w:line="360" w:lineRule="auto"/>
      </w:pPr>
    </w:p>
    <w:p w14:paraId="237FD768">
      <w:pPr>
        <w:spacing w:after="0" w:line="360" w:lineRule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927100</wp:posOffset>
            </wp:positionH>
            <wp:positionV relativeFrom="paragraph">
              <wp:posOffset>1270</wp:posOffset>
            </wp:positionV>
            <wp:extent cx="3741420" cy="2805430"/>
            <wp:effectExtent l="0" t="0" r="17780" b="13970"/>
            <wp:wrapSquare wrapText="bothSides"/>
            <wp:docPr id="14" name="图片 14" descr="微信图片_20260826160304_14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826160304_14_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98FF8">
      <w:pPr>
        <w:spacing w:after="0" w:line="360" w:lineRule="auto"/>
      </w:pPr>
    </w:p>
    <w:p w14:paraId="63888FB0">
      <w:pPr>
        <w:spacing w:after="0" w:line="360" w:lineRule="auto"/>
      </w:pPr>
    </w:p>
    <w:p w14:paraId="0F9ABA61">
      <w:pPr>
        <w:spacing w:after="0" w:line="360" w:lineRule="auto"/>
      </w:pPr>
    </w:p>
    <w:p w14:paraId="31114A41">
      <w:pPr>
        <w:spacing w:after="0" w:line="360" w:lineRule="auto"/>
      </w:pPr>
    </w:p>
    <w:p w14:paraId="43A9966C">
      <w:pPr>
        <w:spacing w:after="0" w:line="360" w:lineRule="auto"/>
        <w:rPr>
          <w:rFonts w:hint="eastAsia" w:eastAsia="宋体"/>
          <w:lang w:eastAsia="zh-CN"/>
        </w:rPr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6FD396"/>
    <w:rsid w:val="3FEBE578"/>
    <w:rsid w:val="68FC6A3B"/>
    <w:rsid w:val="6BCBBEC4"/>
    <w:rsid w:val="6DE99FAA"/>
    <w:rsid w:val="7773725D"/>
    <w:rsid w:val="7EE15A0D"/>
    <w:rsid w:val="7FE7AB07"/>
    <w:rsid w:val="E4FA7F97"/>
    <w:rsid w:val="FA759E68"/>
    <w:rsid w:val="FB1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天天</cp:lastModifiedBy>
  <dcterms:modified xsi:type="dcterms:W3CDTF">2026-08-26T17:58:33Z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6765586175C369D814B48E6AF67BC150_42</vt:lpwstr>
  </property>
</Properties>
</file>